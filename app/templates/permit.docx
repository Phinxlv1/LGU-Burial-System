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B6AB3">
      <w:pPr>
        <w:bidi w:val="0"/>
        <w:jc w:val="center"/>
        <w:rPr>
          <w:rFonts w:hint="default"/>
          <w:lang w:val="en-PH"/>
        </w:rPr>
      </w:pPr>
      <w:r>
        <w:rPr>
          <w:rFonts w:hint="default"/>
          <w:lang w:val="en-PH"/>
        </w:rPr>
        <w:t>Republic of the Philippines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Province of Davao del Norte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MUNICIPALITY OF CARMEN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BURIAL PERMIT</w:t>
      </w:r>
    </w:p>
    <w:p w14:paraId="28C01946">
      <w:pPr>
        <w:wordWrap w:val="0"/>
        <w:bidi w:val="0"/>
        <w:jc w:val="right"/>
        <w:rPr>
          <w:rFonts w:hint="default"/>
          <w:lang w:val="en-PH"/>
        </w:rPr>
      </w:pPr>
      <w:r>
        <w:rPr>
          <w:rFonts w:hint="default"/>
          <w:lang w:val="en-PH"/>
        </w:rPr>
        <w:t>${date}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t>DATE</w:t>
      </w:r>
      <w:r>
        <w:rPr>
          <w:rFonts w:hint="default"/>
          <w:lang w:val="en-PH"/>
        </w:rPr>
        <w:br w:type="textWrapping"/>
      </w:r>
      <w:r>
        <w:rPr>
          <w:rFonts w:hint="default"/>
          <w:lang w:val="en-PH"/>
        </w:rPr>
        <w:br w:type="textWrapping"/>
      </w:r>
      <w:r>
        <w:rPr>
          <w:rFonts w:hint="default"/>
          <w:b/>
          <w:bCs/>
          <w:lang w:val="en-PH"/>
        </w:rPr>
        <w:t>Regist</w:t>
      </w:r>
      <w:bookmarkStart w:id="0" w:name="_GoBack"/>
      <w:bookmarkEnd w:id="0"/>
      <w:r>
        <w:rPr>
          <w:rFonts w:hint="default"/>
          <w:b/>
          <w:bCs/>
          <w:lang w:val="en-PH"/>
        </w:rPr>
        <w:t>ration No. ${year} -</w:t>
      </w:r>
      <w:r>
        <w:rPr>
          <w:rFonts w:hint="default"/>
          <w:lang w:val="en-PH"/>
        </w:rPr>
        <w:t xml:space="preserve"> </w:t>
      </w:r>
      <w:r>
        <w:rPr>
          <w:rFonts w:hint="default"/>
          <w:b/>
          <w:bCs/>
          <w:color w:val="FF0000"/>
          <w:sz w:val="28"/>
          <w:szCs w:val="28"/>
          <w:lang w:val="en-PH"/>
        </w:rPr>
        <w:t>${reg_no}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C97EB0"/>
    <w:rsid w:val="517F0C5F"/>
    <w:rsid w:val="65705EF9"/>
    <w:rsid w:val="6B77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1022</Characters>
  <Lines>0</Lines>
  <Paragraphs>0</Paragraphs>
  <TotalTime>8</TotalTime>
  <ScaleCrop>false</ScaleCrop>
  <LinksUpToDate>false</LinksUpToDate>
  <CharactersWithSpaces>1192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Jelou</cp:lastModifiedBy>
  <dcterms:modified xsi:type="dcterms:W3CDTF">2026-03-19T16:17:38Z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eyJoZGlkIjoiNWVjYTdlNWZhZGYwMmZmYmFhOWRmZTY2ZTcwYTlhNDgiLCJ1c2VySWQiOiI3MDQ4Njg0ODgwOTEifQ==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AEB3B11931C4442CA8805119B47748CB_13</vt:lpwstr>
  </property>
</Properties>
</file>